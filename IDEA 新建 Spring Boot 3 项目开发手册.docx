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FC9E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IDEA 新建 Spring Boot 3 项目</w:t>
      </w:r>
    </w:p>
    <w:p w14:paraId="7F78AE60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一、前提准备</w:t>
      </w:r>
      <w:bookmarkEnd w:id="0"/>
    </w:p>
    <w:p w14:paraId="431FCB8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JDK 17+</w:t>
      </w:r>
      <w:r>
        <w:rPr>
          <w:rFonts w:ascii="Arial" w:hAnsi="Arial" w:eastAsia="等线" w:cs="Arial"/>
          <w:sz w:val="22"/>
        </w:rPr>
        <w:t>（Spring Boot 3 强制要求，必须 17 及以上版本）</w:t>
      </w:r>
    </w:p>
    <w:p w14:paraId="69F9669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IDEA 2021.3 及以上版本（社区版 / 旗舰版都可以）</w:t>
      </w:r>
    </w:p>
    <w:p w14:paraId="26206A8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4AFCCC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二、开始创建项目（步骤）</w:t>
      </w:r>
      <w:bookmarkEnd w:id="1"/>
    </w:p>
    <w:p w14:paraId="3EBA4A0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打开新建项目窗口</w:t>
      </w:r>
      <w:bookmarkEnd w:id="2"/>
    </w:p>
    <w:p w14:paraId="035C86E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打开 IDEA → 点击 </w:t>
      </w:r>
      <w:r>
        <w:rPr>
          <w:rFonts w:ascii="Arial" w:hAnsi="Arial" w:eastAsia="等线" w:cs="Arial"/>
          <w:b/>
          <w:sz w:val="22"/>
        </w:rPr>
        <w:t>New Project</w:t>
      </w:r>
    </w:p>
    <w:p w14:paraId="7203F9E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左侧选择：</w:t>
      </w:r>
      <w:r>
        <w:rPr>
          <w:rFonts w:ascii="Arial" w:hAnsi="Arial" w:eastAsia="等线" w:cs="Arial"/>
          <w:b/>
          <w:sz w:val="22"/>
        </w:rPr>
        <w:t>Spring Initializr</w:t>
      </w:r>
    </w:p>
    <w:p w14:paraId="65F097D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右侧默认配置：</w:t>
      </w:r>
    </w:p>
    <w:p w14:paraId="029746E1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Server：</w:t>
      </w:r>
      <w:r>
        <w:rPr>
          <w:rFonts w:ascii="Consolas" w:hAnsi="Consolas" w:eastAsia="Consolas" w:cs="Consolas"/>
          <w:sz w:val="22"/>
          <w:shd w:val="clear" w:fill="EFF0F1"/>
        </w:rPr>
        <w:t>https://start.spring.io</w:t>
      </w:r>
      <w:r>
        <w:rPr>
          <w:rFonts w:ascii="Arial" w:hAnsi="Arial" w:eastAsia="等线" w:cs="Arial"/>
          <w:sz w:val="22"/>
        </w:rPr>
        <w:t>（官方源，最稳定）</w:t>
      </w:r>
    </w:p>
    <w:p w14:paraId="05F4BEAB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项目名：自己填（如 </w:t>
      </w:r>
      <w:r>
        <w:rPr>
          <w:rFonts w:ascii="Consolas" w:hAnsi="Consolas" w:eastAsia="Consolas" w:cs="Consolas"/>
          <w:sz w:val="22"/>
          <w:shd w:val="clear" w:fill="EFF0F1"/>
        </w:rPr>
        <w:t>demo</w:t>
      </w:r>
      <w:r>
        <w:rPr>
          <w:rFonts w:ascii="Arial" w:hAnsi="Arial" w:eastAsia="等线" w:cs="Arial"/>
          <w:sz w:val="22"/>
        </w:rPr>
        <w:t>）</w:t>
      </w:r>
    </w:p>
    <w:p w14:paraId="696D0CB5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位置：自己选文件夹</w:t>
      </w:r>
    </w:p>
    <w:p w14:paraId="3C99251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配置项目信息（关键）</w:t>
      </w:r>
      <w:bookmarkEnd w:id="3"/>
    </w:p>
    <w:p w14:paraId="586CBE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按下面选，</w:t>
      </w:r>
      <w:r>
        <w:rPr>
          <w:rFonts w:ascii="Arial" w:hAnsi="Arial" w:eastAsia="等线" w:cs="Arial"/>
          <w:b/>
          <w:sz w:val="22"/>
        </w:rPr>
        <w:t>不要乱改</w:t>
      </w:r>
      <w:r>
        <w:rPr>
          <w:rFonts w:ascii="Arial" w:hAnsi="Arial" w:eastAsia="等线" w:cs="Arial"/>
          <w:sz w:val="22"/>
        </w:rPr>
        <w:t>：</w:t>
      </w:r>
    </w:p>
    <w:p w14:paraId="4FC6A88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Type</w:t>
      </w:r>
      <w:r>
        <w:rPr>
          <w:rFonts w:ascii="Arial" w:hAnsi="Arial" w:eastAsia="等线" w:cs="Arial"/>
          <w:sz w:val="22"/>
        </w:rPr>
        <w:t>：Maven（最常用）</w:t>
      </w:r>
    </w:p>
    <w:p w14:paraId="48BD4BEA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Language</w:t>
      </w:r>
      <w:r>
        <w:rPr>
          <w:rFonts w:ascii="Arial" w:hAnsi="Arial" w:eastAsia="等线" w:cs="Arial"/>
          <w:sz w:val="22"/>
        </w:rPr>
        <w:t>：Java</w:t>
      </w:r>
    </w:p>
    <w:p w14:paraId="6FBF3AD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Group</w:t>
      </w:r>
      <w:r>
        <w:rPr>
          <w:rFonts w:ascii="Arial" w:hAnsi="Arial" w:eastAsia="等线" w:cs="Arial"/>
          <w:sz w:val="22"/>
        </w:rPr>
        <w:t>：com.example（默认即可）</w:t>
      </w:r>
    </w:p>
    <w:p w14:paraId="505896B7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Artifact</w:t>
      </w:r>
      <w:r>
        <w:rPr>
          <w:rFonts w:ascii="Arial" w:hAnsi="Arial" w:eastAsia="等线" w:cs="Arial"/>
          <w:sz w:val="22"/>
        </w:rPr>
        <w:t>：demo（项目名）</w:t>
      </w:r>
    </w:p>
    <w:p w14:paraId="43ECA96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Name</w:t>
      </w:r>
      <w:r>
        <w:rPr>
          <w:rFonts w:ascii="Arial" w:hAnsi="Arial" w:eastAsia="等线" w:cs="Arial"/>
          <w:sz w:val="22"/>
        </w:rPr>
        <w:t>：demo</w:t>
      </w:r>
    </w:p>
    <w:p w14:paraId="2A76E6B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Description</w:t>
      </w:r>
      <w:r>
        <w:rPr>
          <w:rFonts w:ascii="Arial" w:hAnsi="Arial" w:eastAsia="等线" w:cs="Arial"/>
          <w:sz w:val="22"/>
        </w:rPr>
        <w:t>：Demo project for Spring Boot 3</w:t>
      </w:r>
    </w:p>
    <w:p w14:paraId="0D49E6A1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Package name</w:t>
      </w:r>
      <w:r>
        <w:rPr>
          <w:rFonts w:ascii="Arial" w:hAnsi="Arial" w:eastAsia="等线" w:cs="Arial"/>
          <w:sz w:val="22"/>
        </w:rPr>
        <w:t>：com.example.demo</w:t>
      </w:r>
    </w:p>
    <w:p w14:paraId="1926374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Java version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17</w:t>
      </w:r>
      <w:r>
        <w:rPr>
          <w:rFonts w:ascii="Arial" w:hAnsi="Arial" w:eastAsia="等线" w:cs="Arial"/>
          <w:sz w:val="22"/>
        </w:rPr>
        <w:t>（必须选 17）</w:t>
      </w:r>
    </w:p>
    <w:p w14:paraId="1DB03D9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选择 Spring Boot 版本</w:t>
      </w:r>
      <w:bookmarkEnd w:id="4"/>
    </w:p>
    <w:p w14:paraId="6EE4190B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Spring Boot</w:t>
      </w:r>
      <w:r>
        <w:rPr>
          <w:rFonts w:ascii="Arial" w:hAnsi="Arial" w:eastAsia="等线" w:cs="Arial"/>
          <w:sz w:val="22"/>
        </w:rPr>
        <w:t xml:space="preserve">：选 </w:t>
      </w:r>
      <w:r>
        <w:rPr>
          <w:rFonts w:hint="default" w:ascii="Arial" w:hAnsi="Arial" w:eastAsia="等线" w:cs="Arial"/>
          <w:sz w:val="22"/>
        </w:rPr>
        <w:t>3.2.12</w:t>
      </w:r>
    </w:p>
    <w:p w14:paraId="6BDFE3C0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>✅ 不要选 SNAPSHOT 版本（测试版，容易报错）</w:t>
      </w:r>
    </w:p>
    <w:p w14:paraId="584461B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勾选依赖（必选）</w:t>
      </w:r>
      <w:bookmarkEnd w:id="5"/>
      <w:bookmarkStart w:id="13" w:name="_GoBack"/>
      <w:bookmarkEnd w:id="13"/>
    </w:p>
    <w:p w14:paraId="04895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直接勾选这 1 个最基础的：</w:t>
      </w:r>
    </w:p>
    <w:p w14:paraId="3DDFBD3C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Spring Web</w:t>
      </w:r>
      <w:r>
        <w:rPr>
          <w:rFonts w:ascii="Arial" w:hAnsi="Arial" w:eastAsia="等线" w:cs="Arial"/>
          <w:sz w:val="22"/>
        </w:rPr>
        <w:t>（用于写接口、web 项目）</w:t>
      </w:r>
    </w:p>
    <w:p w14:paraId="3A4D63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需要数据库可以额外选：</w:t>
      </w:r>
    </w:p>
    <w:p w14:paraId="1FF8FA2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Spring Data JPA</w:t>
      </w:r>
    </w:p>
    <w:p w14:paraId="3ACAF6B8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MySQL Driver</w:t>
      </w:r>
    </w:p>
    <w:p w14:paraId="09B2CA5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Lombok（简化代码，强烈推荐）</w:t>
      </w:r>
    </w:p>
    <w:p w14:paraId="685948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选完点 </w:t>
      </w:r>
      <w:r>
        <w:rPr>
          <w:rFonts w:ascii="Arial" w:hAnsi="Arial" w:eastAsia="等线" w:cs="Arial"/>
          <w:b/>
          <w:sz w:val="22"/>
        </w:rPr>
        <w:t>Next → Finish</w:t>
      </w:r>
      <w:r>
        <w:rPr>
          <w:rFonts w:ascii="Arial" w:hAnsi="Arial" w:eastAsia="等线" w:cs="Arial"/>
          <w:sz w:val="22"/>
        </w:rPr>
        <w:t>，等待项目加载完成。</w:t>
      </w:r>
    </w:p>
    <w:p w14:paraId="5EE238B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91CB5E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三、项目创建完成后</w:t>
      </w:r>
      <w:bookmarkEnd w:id="6"/>
    </w:p>
    <w:p w14:paraId="26159AE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 等待 IDEA 自动下载依赖</w:t>
      </w:r>
      <w:bookmarkEnd w:id="7"/>
    </w:p>
    <w:p w14:paraId="5ABD44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右下角会显示进度条，</w:t>
      </w:r>
      <w:r>
        <w:rPr>
          <w:rFonts w:ascii="Arial" w:hAnsi="Arial" w:eastAsia="等线" w:cs="Arial"/>
          <w:b/>
          <w:sz w:val="22"/>
        </w:rPr>
        <w:t>耐心等它完成</w:t>
      </w:r>
      <w:r>
        <w:rPr>
          <w:rFonts w:ascii="Arial" w:hAnsi="Arial" w:eastAsia="等线" w:cs="Arial"/>
          <w:sz w:val="22"/>
        </w:rPr>
        <w:t>（第一次会慢一点）。</w:t>
      </w:r>
    </w:p>
    <w:p w14:paraId="254AF61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找到启动类</w:t>
      </w:r>
      <w:bookmarkEnd w:id="8"/>
    </w:p>
    <w:p w14:paraId="32E35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8D6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C287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src/main/java/包名/DemoApplication.java</w:t>
            </w:r>
          </w:p>
        </w:tc>
      </w:tr>
    </w:tbl>
    <w:p w14:paraId="4EC3A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代码长这样：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12BC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5303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org.springframework.boot.SpringApplication;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org.springframework.boot.autoconfigure.SpringBootApplication;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@SpringBootApplication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DemoApplication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void main(String[] args)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SpringApplication.run(DemoApplication.class, args);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4DABB89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直接运行</w:t>
      </w:r>
      <w:bookmarkEnd w:id="9"/>
    </w:p>
    <w:p w14:paraId="098DCC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点击类旁边的 </w:t>
      </w:r>
      <w:r>
        <w:rPr>
          <w:rFonts w:ascii="Arial" w:hAnsi="Arial" w:eastAsia="等线" w:cs="Arial"/>
          <w:b/>
          <w:sz w:val="22"/>
        </w:rPr>
        <w:t>绿色三角</w:t>
      </w:r>
      <w:r>
        <w:rPr>
          <w:rFonts w:ascii="Arial" w:hAnsi="Arial" w:eastAsia="等线" w:cs="Arial"/>
          <w:sz w:val="22"/>
        </w:rPr>
        <w:t xml:space="preserve"> → Run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看到如下日志就代表</w:t>
      </w:r>
      <w:r>
        <w:rPr>
          <w:rFonts w:ascii="Arial" w:hAnsi="Arial" w:eastAsia="等线" w:cs="Arial"/>
          <w:b/>
          <w:sz w:val="22"/>
        </w:rPr>
        <w:t>成功启动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EB33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FB6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Tomcat started on port(s): 8080 (http)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Started DemoApplication in 0.8 seconds</w:t>
            </w:r>
          </w:p>
        </w:tc>
      </w:tr>
    </w:tbl>
    <w:p w14:paraId="3A9689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D9AD3E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四、测试接口（验证可用）</w:t>
      </w:r>
      <w:bookmarkEnd w:id="10"/>
    </w:p>
    <w:p w14:paraId="2BA256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新建一个测试 Controller：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40A9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8A8D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org.springframework.web.bind.annotation.GetMapping;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org.springframework.web.bind.annotation.RestController;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TestController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@GetMapping("/hello")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String hello()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"Spring Boot 3 启动成功！";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D374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重启项目，浏览器访问：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EBB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E3B9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http://localhost:8080/hello</w:t>
            </w:r>
          </w:p>
        </w:tc>
      </w:tr>
    </w:tbl>
    <w:p w14:paraId="01D12C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能看到文字就说明项目</w:t>
      </w:r>
      <w:r>
        <w:rPr>
          <w:rFonts w:ascii="Arial" w:hAnsi="Arial" w:eastAsia="等线" w:cs="Arial"/>
          <w:b/>
          <w:sz w:val="22"/>
        </w:rPr>
        <w:t>完全正常</w:t>
      </w:r>
      <w:r>
        <w:rPr>
          <w:rFonts w:ascii="Arial" w:hAnsi="Arial" w:eastAsia="等线" w:cs="Arial"/>
          <w:sz w:val="22"/>
        </w:rPr>
        <w:t>。</w:t>
      </w:r>
    </w:p>
    <w:p w14:paraId="21D0154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BB1439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五、常见小问题</w:t>
      </w:r>
      <w:bookmarkEnd w:id="11"/>
    </w:p>
    <w:p w14:paraId="0924189A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JDK 版本不对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必须用 JDK17+，否则 Spring Boot 3 无法运行。</w:t>
      </w:r>
    </w:p>
    <w:p w14:paraId="11CF31F4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依赖下载失败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检查网络。</w:t>
      </w:r>
    </w:p>
    <w:p w14:paraId="11233BF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端口 8080 被占用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在 </w:t>
      </w:r>
      <w:r>
        <w:rPr>
          <w:rFonts w:ascii="Consolas" w:hAnsi="Consolas" w:eastAsia="Consolas" w:cs="Consolas"/>
          <w:sz w:val="22"/>
          <w:shd w:val="clear" w:fill="EFF0F1"/>
        </w:rPr>
        <w:t>application.properties</w:t>
      </w:r>
      <w:r>
        <w:rPr>
          <w:rFonts w:ascii="Arial" w:hAnsi="Arial" w:eastAsia="等线" w:cs="Arial"/>
          <w:sz w:val="22"/>
        </w:rPr>
        <w:t xml:space="preserve"> 加一行：</w:t>
      </w:r>
    </w:p>
    <w:tbl>
      <w:tblPr>
        <w:tblStyle w:val="3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27"/>
      </w:tblGrid>
      <w:tr w14:paraId="55B63E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A76A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properties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server.port=8081</w:t>
            </w:r>
          </w:p>
        </w:tc>
      </w:tr>
    </w:tbl>
    <w:p w14:paraId="6828EAC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9BF2A3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总结</w:t>
      </w:r>
      <w:bookmarkEnd w:id="12"/>
    </w:p>
    <w:p w14:paraId="49EEE43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Spring Boot 3 必须用 </w:t>
      </w:r>
      <w:r>
        <w:rPr>
          <w:rFonts w:ascii="Arial" w:hAnsi="Arial" w:eastAsia="等线" w:cs="Arial"/>
          <w:b/>
          <w:sz w:val="22"/>
        </w:rPr>
        <w:t>JDK17+</w:t>
      </w:r>
    </w:p>
    <w:p w14:paraId="6E9EDA1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创建选 </w:t>
      </w:r>
      <w:r>
        <w:rPr>
          <w:rFonts w:ascii="Arial" w:hAnsi="Arial" w:eastAsia="等线" w:cs="Arial"/>
          <w:b/>
          <w:sz w:val="22"/>
        </w:rPr>
        <w:t>Spring Initializr</w:t>
      </w:r>
      <w:r>
        <w:rPr>
          <w:rFonts w:ascii="Arial" w:hAnsi="Arial" w:eastAsia="等线" w:cs="Arial"/>
          <w:sz w:val="22"/>
        </w:rPr>
        <w:t xml:space="preserve">，版本选 </w:t>
      </w:r>
      <w:r>
        <w:rPr>
          <w:rFonts w:ascii="Arial" w:hAnsi="Arial" w:eastAsia="等线" w:cs="Arial"/>
          <w:b/>
          <w:sz w:val="22"/>
        </w:rPr>
        <w:t>3.2.x+</w:t>
      </w:r>
    </w:p>
    <w:p w14:paraId="292A3CB2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必选依赖：</w:t>
      </w:r>
      <w:r>
        <w:rPr>
          <w:rFonts w:ascii="Arial" w:hAnsi="Arial" w:eastAsia="等线" w:cs="Arial"/>
          <w:b/>
          <w:sz w:val="22"/>
        </w:rPr>
        <w:t>Spring Web</w:t>
      </w:r>
    </w:p>
    <w:p w14:paraId="05B57D4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运行启动类，看到 8080 端口即成功</w:t>
      </w:r>
    </w:p>
    <w:p w14:paraId="199AEC8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1" w:fontKey="{D38385BB-CE7B-447A-9CA5-ED51890D715E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D83E6426-F27F-42B0-A497-515098BD95A5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3" w:fontKey="{A9FC7A3C-5CA2-4065-B2D0-AEFAA8772A81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B0B3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8FAD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8"/>
  </w:num>
  <w:num w:numId="3">
    <w:abstractNumId w:val="21"/>
  </w:num>
  <w:num w:numId="4">
    <w:abstractNumId w:val="6"/>
  </w:num>
  <w:num w:numId="5">
    <w:abstractNumId w:val="4"/>
  </w:num>
  <w:num w:numId="6">
    <w:abstractNumId w:val="13"/>
  </w:num>
  <w:num w:numId="7">
    <w:abstractNumId w:val="16"/>
  </w:num>
  <w:num w:numId="8">
    <w:abstractNumId w:val="25"/>
  </w:num>
  <w:num w:numId="9">
    <w:abstractNumId w:val="12"/>
  </w:num>
  <w:num w:numId="10">
    <w:abstractNumId w:val="0"/>
  </w:num>
  <w:num w:numId="11">
    <w:abstractNumId w:val="17"/>
  </w:num>
  <w:num w:numId="12">
    <w:abstractNumId w:val="22"/>
  </w:num>
  <w:num w:numId="13">
    <w:abstractNumId w:val="7"/>
  </w:num>
  <w:num w:numId="14">
    <w:abstractNumId w:val="20"/>
  </w:num>
  <w:num w:numId="15">
    <w:abstractNumId w:val="10"/>
  </w:num>
  <w:num w:numId="16">
    <w:abstractNumId w:val="15"/>
  </w:num>
  <w:num w:numId="17">
    <w:abstractNumId w:val="9"/>
  </w:num>
  <w:num w:numId="18">
    <w:abstractNumId w:val="2"/>
  </w:num>
  <w:num w:numId="19">
    <w:abstractNumId w:val="19"/>
  </w:num>
  <w:num w:numId="20">
    <w:abstractNumId w:val="23"/>
  </w:num>
  <w:num w:numId="21">
    <w:abstractNumId w:val="14"/>
  </w:num>
  <w:num w:numId="22">
    <w:abstractNumId w:val="18"/>
  </w:num>
  <w:num w:numId="23">
    <w:abstractNumId w:val="3"/>
  </w:num>
  <w:num w:numId="24">
    <w:abstractNumId w:val="27"/>
  </w:num>
  <w:num w:numId="25">
    <w:abstractNumId w:val="26"/>
  </w:num>
  <w:num w:numId="26">
    <w:abstractNumId w:val="5"/>
  </w:num>
  <w:num w:numId="27">
    <w:abstractNumId w:val="2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1011DDD"/>
    <w:rsid w:val="13785584"/>
    <w:rsid w:val="18E45469"/>
    <w:rsid w:val="351647A5"/>
    <w:rsid w:val="3DB01584"/>
    <w:rsid w:val="50D650BC"/>
    <w:rsid w:val="6CA839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728</Words>
  <Characters>1721</Characters>
  <TotalTime>14</TotalTime>
  <ScaleCrop>false</ScaleCrop>
  <LinksUpToDate>false</LinksUpToDate>
  <CharactersWithSpaces>1883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2026-04-21T03:12:00Z</dcterms:created>
  <dc:creator>Apache POI</dc:creator>
  <cp:lastModifiedBy>小小程</cp:lastModifiedBy>
  <dcterms:modified xsi:type="dcterms:W3CDTF">2026-04-21T03:40:44Z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eyJoZGlkIjoiMmYyYmJlYjgxMmY5NGU2ZDk1NzIzYzgzYTkwM2Y0MmMiLCJ1c2VySWQiOiI3NTU4OTIyNzQifQ==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310CEB8444B142E19A96B9C308ABD00C_12</vt:lpwstr>
  </property>
</Properties>
</file>