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E0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Vue3 + Element Plus 工程创建</w:t>
      </w:r>
    </w:p>
    <w:p w14:paraId="41217EBE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一、创建 Vue3 基础工程（Vite 版）</w:t>
      </w:r>
      <w:bookmarkEnd w:id="0"/>
    </w:p>
    <w:p w14:paraId="32789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Vue3 官方推荐 </w:t>
      </w:r>
      <w:r>
        <w:rPr>
          <w:rFonts w:ascii="Arial" w:hAnsi="Arial" w:eastAsia="等线" w:cs="Arial"/>
          <w:b/>
          <w:sz w:val="22"/>
        </w:rPr>
        <w:t>Vite</w:t>
      </w:r>
      <w:r>
        <w:rPr>
          <w:rFonts w:ascii="Arial" w:hAnsi="Arial" w:eastAsia="等线" w:cs="Arial"/>
          <w:sz w:val="22"/>
        </w:rPr>
        <w:t xml:space="preserve"> 构建工具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打开</w:t>
      </w:r>
      <w:r>
        <w:rPr>
          <w:rFonts w:ascii="Arial" w:hAnsi="Arial" w:eastAsia="等线" w:cs="Arial"/>
          <w:b/>
          <w:sz w:val="22"/>
        </w:rPr>
        <w:t>终端 / CMD</w:t>
      </w:r>
      <w:r>
        <w:rPr>
          <w:rFonts w:ascii="Arial" w:hAnsi="Arial" w:eastAsia="等线" w:cs="Arial"/>
          <w:sz w:val="22"/>
        </w:rPr>
        <w:t>执行：</w:t>
      </w:r>
    </w:p>
    <w:p w14:paraId="4AC4996F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1. 初始化项目</w:t>
      </w:r>
      <w:bookmarkEnd w:id="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E27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944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创建项目（project-name 替换成你的项目名，如 my-vue-app）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npm create vue@3.10.0 my-vue3-project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进入项目目录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my-vue-app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安装依赖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install</w:t>
            </w:r>
          </w:p>
        </w:tc>
      </w:tr>
    </w:tbl>
    <w:p w14:paraId="06F0E0BC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2. 启动项目验证</w:t>
      </w:r>
      <w:bookmarkEnd w:id="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39E6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816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dev</w:t>
            </w:r>
          </w:p>
        </w:tc>
      </w:tr>
    </w:tbl>
    <w:p w14:paraId="0F53B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执行后会输出本地地址（默认 </w:t>
      </w:r>
      <w:r>
        <w:rPr>
          <w:rFonts w:ascii="Consolas" w:hAnsi="Consolas" w:eastAsia="Consolas" w:cs="Consolas"/>
          <w:sz w:val="22"/>
          <w:shd w:val="clear" w:fill="EFF0F1"/>
        </w:rPr>
        <w:t>http://localhost:5173</w:t>
      </w:r>
      <w:r>
        <w:rPr>
          <w:rFonts w:ascii="Arial" w:hAnsi="Arial" w:eastAsia="等线" w:cs="Arial"/>
          <w:sz w:val="22"/>
        </w:rPr>
        <w:t>），浏览器打开能看到 Vue 欢迎页，说明基础工程创建成功。</w:t>
      </w:r>
    </w:p>
    <w:p w14:paraId="68773E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515548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二、安装并配置 Element Plus</w:t>
      </w:r>
      <w:bookmarkEnd w:id="3"/>
    </w:p>
    <w:p w14:paraId="6AEFB47A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1. 安装 Element Plus</w:t>
      </w:r>
      <w:bookmarkEnd w:id="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E36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6F882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install element-plus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 xml:space="preserve"> </w:t>
            </w:r>
          </w:p>
          <w:p w14:paraId="0585AB03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22"/>
              </w:rPr>
              <w:t>npm install axios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 xml:space="preserve">  </w:t>
            </w:r>
            <w:bookmarkStart w:id="10" w:name="_GoBack"/>
            <w:bookmarkEnd w:id="10"/>
            <w:r>
              <w:rPr>
                <w:rFonts w:ascii="宋体" w:hAnsi="宋体" w:eastAsia="宋体" w:cs="宋体"/>
                <w:sz w:val="24"/>
                <w:szCs w:val="24"/>
              </w:rPr>
              <w:t>（请求后台用）</w:t>
            </w:r>
          </w:p>
        </w:tc>
      </w:tr>
    </w:tbl>
    <w:p w14:paraId="158766C8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2. 完整引入（新手推荐，最简单）</w:t>
      </w:r>
      <w:bookmarkEnd w:id="5"/>
    </w:p>
    <w:p w14:paraId="34805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 </w:t>
      </w:r>
      <w:r>
        <w:rPr>
          <w:rFonts w:ascii="Consolas" w:hAnsi="Consolas" w:eastAsia="Consolas" w:cs="Consolas"/>
          <w:sz w:val="22"/>
          <w:shd w:val="clear" w:fill="EFF0F1"/>
        </w:rPr>
        <w:t>src/main.js</w:t>
      </w:r>
      <w:r>
        <w:rPr>
          <w:rFonts w:ascii="Arial" w:hAnsi="Arial" w:eastAsia="等线" w:cs="Arial"/>
          <w:sz w:val="22"/>
        </w:rPr>
        <w:t xml:space="preserve"> 文件，替换成以下代码：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7D6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466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'./assets/main.css'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{ createApp } from 'vue'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{ createPinia } from 'pinia'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App from './App.vue'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router from './router'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// 引入 Element Plus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ElementPlus from 'element-plus'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'element-plus/dist/index.css'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const app = createApp(App)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app.use(createPinia())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app.use(router)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app.use(ElementPlus)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app.mount('#app')</w:t>
            </w:r>
          </w:p>
          <w:p w14:paraId="31AF98B3">
            <w:pPr>
              <w:spacing w:before="120" w:after="120" w:line="288" w:lineRule="auto"/>
              <w:jc w:val="left"/>
            </w:pPr>
          </w:p>
        </w:tc>
      </w:tr>
    </w:tbl>
    <w:p w14:paraId="760D609E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3. 测试组件是否生效</w:t>
      </w:r>
      <w:bookmarkEnd w:id="6"/>
    </w:p>
    <w:p w14:paraId="7B7C1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 </w:t>
      </w:r>
      <w:r>
        <w:rPr>
          <w:rFonts w:ascii="Consolas" w:hAnsi="Consolas" w:eastAsia="Consolas" w:cs="Consolas"/>
          <w:sz w:val="22"/>
          <w:shd w:val="clear" w:fill="EFF0F1"/>
        </w:rPr>
        <w:t>src/App.vue</w:t>
      </w:r>
      <w:r>
        <w:rPr>
          <w:rFonts w:ascii="Arial" w:hAnsi="Arial" w:eastAsia="等线" w:cs="Arial"/>
          <w:sz w:val="22"/>
        </w:rPr>
        <w:t>，替换代码测试按钮组件：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A53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1F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vue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&lt;template&gt;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&lt;div class="container"&gt;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&lt;h1&gt;Vue3 + Element Plus 工程&lt;/h1&gt;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&lt;!-- Element Plus 按钮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&lt;el-button type="primary"&gt;主要按钮&lt;/el-button&gt;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&lt;el-button type="success"&gt;成功按钮&lt;/el-button&gt;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&lt;el-button type="danger"&gt;危险按钮&lt;/el-button&gt;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&lt;/div&gt;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&lt;/template&gt;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&lt;style scoped&gt;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.container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padding: 20px;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&lt;/style&gt;</w:t>
            </w:r>
          </w:p>
        </w:tc>
      </w:tr>
    </w:tbl>
    <w:p w14:paraId="6244B4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重启项目（</w:t>
      </w:r>
      <w:r>
        <w:rPr>
          <w:rFonts w:ascii="Consolas" w:hAnsi="Consolas" w:eastAsia="Consolas" w:cs="Consolas"/>
          <w:sz w:val="22"/>
          <w:shd w:val="clear" w:fill="EFF0F1"/>
        </w:rPr>
        <w:t>npm run dev</w:t>
      </w:r>
      <w:r>
        <w:rPr>
          <w:rFonts w:ascii="Arial" w:hAnsi="Arial" w:eastAsia="等线" w:cs="Arial"/>
          <w:sz w:val="22"/>
        </w:rPr>
        <w:t>），能看到彩色按钮，说明配置成功。</w:t>
      </w:r>
    </w:p>
    <w:p w14:paraId="4D3EF4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296860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三、项目目录说明（核心文件）</w:t>
      </w:r>
      <w:bookmarkEnd w:id="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F2E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4FF61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my-vue-app/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├── api # 统一管理接口请求 </w:t>
            </w:r>
          </w:p>
          <w:p w14:paraId="1B99A16A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├── assets # 静态资源 </w:t>
            </w:r>
          </w:p>
          <w:p w14:paraId="2E85FC83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>├── components # 公共组件</w:t>
            </w:r>
          </w:p>
          <w:p w14:paraId="3A0C817B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├── config # 全局配置 </w:t>
            </w:r>
          </w:p>
          <w:p w14:paraId="6090BBA4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>├── hooks # 自定义 Hooks</w:t>
            </w:r>
          </w:p>
          <w:p w14:paraId="09A3229F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├── router # 路由配置 </w:t>
            </w:r>
          </w:p>
          <w:p w14:paraId="6F160AD8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├── store # 状态管理 (Pinia) </w:t>
            </w:r>
          </w:p>
          <w:p w14:paraId="46C6BA9C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>├── types # TS 类型声明</w:t>
            </w:r>
          </w:p>
          <w:p w14:paraId="019F2E5F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>├── utils # 工具函数 (含 axios 封装)</w:t>
            </w:r>
          </w:p>
          <w:p w14:paraId="7A8BBB49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├── views # 页面视图 </w:t>
            </w:r>
          </w:p>
          <w:p w14:paraId="032ECA8F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 xml:space="preserve">├── App.vue </w:t>
            </w:r>
          </w:p>
          <w:p w14:paraId="4B4384C3">
            <w:pPr>
              <w:spacing w:before="120" w:after="120" w:line="288" w:lineRule="auto"/>
              <w:jc w:val="left"/>
            </w:pPr>
            <w:r>
              <w:rPr>
                <w:rFonts w:hint="default" w:ascii="Consolas" w:hAnsi="Consolas" w:eastAsia="Consolas" w:cs="Consolas"/>
                <w:sz w:val="22"/>
              </w:rPr>
              <w:t>└── main.ts</w:t>
            </w:r>
          </w:p>
        </w:tc>
      </w:tr>
    </w:tbl>
    <w:p w14:paraId="7F5BC07A">
      <w:pPr>
        <w:numPr>
          <w:ilvl w:val="0"/>
          <w:numId w:val="0"/>
        </w:numPr>
        <w:spacing w:before="320" w:after="120" w:line="288" w:lineRule="auto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配置代理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55A2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672C2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server:{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port: 8888,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proxy: {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'/cj': {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    target: 'http://localhost:8080', // 你的后端真实地址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    changeOrigin: true, // 开启跨域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    rewrite: (path) =&gt; path.replace(/^\/cj/, '</w:t>
            </w:r>
            <w:r>
              <w:rPr>
                <w:rFonts w:hint="eastAsia" w:ascii="Consolas" w:hAnsi="Consolas" w:cs="Consolas"/>
                <w:color w:val="646A73"/>
                <w:sz w:val="22"/>
                <w:lang w:val="en-US" w:eastAsia="zh-CN"/>
              </w:rPr>
              <w:t>/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cj')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}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}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}</w:t>
            </w:r>
          </w:p>
          <w:p w14:paraId="3FD68B05">
            <w:pPr>
              <w:spacing w:before="120" w:after="120" w:line="288" w:lineRule="auto"/>
              <w:jc w:val="left"/>
            </w:pPr>
          </w:p>
        </w:tc>
      </w:tr>
    </w:tbl>
    <w:p w14:paraId="387290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3C3975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hint="eastAsia" w:ascii="Arial" w:hAnsi="Arial" w:eastAsia="等线" w:cs="Arial"/>
          <w:b/>
          <w:sz w:val="32"/>
          <w:lang w:val="en-US" w:eastAsia="zh-CN"/>
        </w:rPr>
        <w:t>五</w:t>
      </w:r>
      <w:r>
        <w:rPr>
          <w:rFonts w:ascii="Arial" w:hAnsi="Arial" w:eastAsia="等线" w:cs="Arial"/>
          <w:b/>
          <w:sz w:val="32"/>
        </w:rPr>
        <w:t>、常用命令</w:t>
      </w:r>
      <w:bookmarkEnd w:id="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1118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1374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dev      # 启动开发服务器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build    # 打包生产环境代码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preview  # 预览打包后的项目</w:t>
            </w:r>
          </w:p>
        </w:tc>
      </w:tr>
      <w:tr w14:paraId="11F2F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A5B6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</w:p>
        </w:tc>
      </w:tr>
    </w:tbl>
    <w:p w14:paraId="029A9F9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89C168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总结</w:t>
      </w:r>
      <w:bookmarkEnd w:id="9"/>
    </w:p>
    <w:p w14:paraId="21FA39C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npm create vite</w:t>
      </w:r>
      <w:r>
        <w:rPr>
          <w:rFonts w:ascii="Arial" w:hAnsi="Arial" w:eastAsia="等线" w:cs="Arial"/>
          <w:sz w:val="22"/>
        </w:rPr>
        <w:t xml:space="preserve"> 快速创建 Vue3 工程</w:t>
      </w:r>
    </w:p>
    <w:p w14:paraId="6FF7666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直接 </w:t>
      </w:r>
      <w:r>
        <w:rPr>
          <w:rFonts w:ascii="Consolas" w:hAnsi="Consolas" w:eastAsia="Consolas" w:cs="Consolas"/>
          <w:sz w:val="22"/>
          <w:shd w:val="clear" w:fill="EFF0F1"/>
        </w:rPr>
        <w:t>npm install element-plus</w:t>
      </w:r>
      <w:r>
        <w:rPr>
          <w:rFonts w:ascii="Arial" w:hAnsi="Arial" w:eastAsia="等线" w:cs="Arial"/>
          <w:sz w:val="22"/>
        </w:rPr>
        <w:t xml:space="preserve"> 安装组件库；</w:t>
      </w:r>
    </w:p>
    <w:p w14:paraId="5114D72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main.js</w:t>
      </w:r>
      <w:r>
        <w:rPr>
          <w:rFonts w:ascii="Arial" w:hAnsi="Arial" w:eastAsia="等线" w:cs="Arial"/>
          <w:sz w:val="22"/>
        </w:rPr>
        <w:t xml:space="preserve"> 全局注册后，即可在任意组件使用 Element Plus 标签。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2AF626AC-B19F-4832-8A20-4659A06EAC8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EFBFF4D-4BF6-4558-8592-2CFAADECF6E0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8828C10D-F86C-444E-9EE3-37A6D19D533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282E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021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3D7AA5"/>
    <w:rsid w:val="04747ECE"/>
    <w:rsid w:val="1277056A"/>
    <w:rsid w:val="130818A5"/>
    <w:rsid w:val="1C0A3439"/>
    <w:rsid w:val="2C6D3966"/>
    <w:rsid w:val="2CF66099"/>
    <w:rsid w:val="388166EA"/>
    <w:rsid w:val="388435C9"/>
    <w:rsid w:val="38E40852"/>
    <w:rsid w:val="3F067638"/>
    <w:rsid w:val="4E337F11"/>
    <w:rsid w:val="4F2A5AAC"/>
    <w:rsid w:val="6E0779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572</Words>
  <Characters>1598</Characters>
  <TotalTime>100</TotalTime>
  <ScaleCrop>false</ScaleCrop>
  <LinksUpToDate>false</LinksUpToDate>
  <CharactersWithSpaces>1877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2026-04-27T06:27:00Z</dcterms:created>
  <dc:creator>Apache POI</dc:creator>
  <cp:lastModifiedBy>小小程</cp:lastModifiedBy>
  <dcterms:modified xsi:type="dcterms:W3CDTF">2026-05-18T06:02:08Z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eyJoZGlkIjoiMmYyYmJlYjgxMmY5NGU2ZDk1NzIzYzgzYTkwM2Y0MmMiLCJ1c2VySWQiOiI3NTU4OTIyNzQifQ==</vt:lpwstr>
  </property>
  <property fmtid="{D5CDD505-2E9C-101B-9397-08002B2CF9AE}" pid="3" name="KSOProductBuildVer">
    <vt:lpwstr>2052-12.1.0.25860</vt:lpwstr>
  </property>
  <property fmtid="{D5CDD505-2E9C-101B-9397-08002B2CF9AE}" pid="4" name="ICV">
    <vt:lpwstr>598CC44380114134BC439BF55731BD4C_12</vt:lpwstr>
  </property>
</Properties>
</file>